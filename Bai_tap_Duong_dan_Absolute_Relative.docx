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04FCB">
      <w:pPr>
        <w:spacing w:after="60" w:line="240" w:lineRule="auto"/>
        <w:jc w:val="center"/>
        <w:rPr>
          <w:rFonts w:hint="default" w:ascii="Times New Roman" w:hAnsi="Times New Roman" w:cs="Times New Roman"/>
          <w:sz w:val="40"/>
          <w:szCs w:val="36"/>
          <w:lang w:val="en-US"/>
        </w:rPr>
      </w:pPr>
      <w:r>
        <w:rPr>
          <w:rFonts w:hint="default" w:ascii="Times New Roman" w:hAnsi="Times New Roman" w:eastAsia="primaryFont Fallback" w:cs="Times New Roman"/>
          <w:b/>
          <w:bCs/>
          <w:i w:val="0"/>
          <w:iCs w:val="0"/>
          <w:caps w:val="0"/>
          <w:color w:val="020617"/>
          <w:spacing w:val="-7"/>
          <w:sz w:val="40"/>
          <w:szCs w:val="40"/>
          <w:shd w:val="clear" w:fill="FFFFFF"/>
        </w:rPr>
        <w:t>Bài 2 : Xử lý lỗi đường dẫn tệp trong dự án nhó</w:t>
      </w:r>
      <w:r>
        <w:rPr>
          <w:rFonts w:hint="default" w:eastAsia="primaryFont Fallback" w:cs="Times New Roman"/>
          <w:b/>
          <w:bCs/>
          <w:i w:val="0"/>
          <w:iCs w:val="0"/>
          <w:caps w:val="0"/>
          <w:color w:val="020617"/>
          <w:spacing w:val="-7"/>
          <w:sz w:val="40"/>
          <w:szCs w:val="40"/>
          <w:shd w:val="clear" w:fill="FFFFFF"/>
          <w:lang w:val="en-US"/>
        </w:rPr>
        <w:t>m</w:t>
      </w:r>
    </w:p>
    <w:p w14:paraId="3023A2EB">
      <w:pPr>
        <w:spacing w:after="60" w:line="240" w:lineRule="auto"/>
      </w:pPr>
      <w:r>
        <w:t>Trong code của Bình đang sử dụng đường dẫn:</w:t>
      </w:r>
    </w:p>
    <w:p w14:paraId="041E7AE9">
      <w:pPr>
        <w:spacing w:after="60" w:line="240" w:lineRule="auto"/>
      </w:pPr>
      <w:r>
        <w:rPr>
          <w:rFonts w:ascii="Consolas" w:hAnsi="Consolas"/>
          <w:sz w:val="22"/>
        </w:rPr>
        <w:t>C:\Users\Binh-K26\Documents\Python-Projects\Session-02\assets\logo.png</w:t>
      </w:r>
    </w:p>
    <w:p w14:paraId="3ACFDC23">
      <w:pPr>
        <w:spacing w:after="60" w:line="240" w:lineRule="auto"/>
      </w:pPr>
      <w:r>
        <w:t>Đây là đường dẫn tuyệt đối (Absolute Path) vì nó chỉ rõ đầy đủ vị trí của file ảnh trên máy tính của Bình, bắt đầu từ ổ đĩa C: và đi qua từng thư mục cụ thể.</w:t>
      </w:r>
    </w:p>
    <w:p w14:paraId="58D58B28">
      <w:pPr>
        <w:spacing w:after="60" w:line="240" w:lineRule="auto"/>
      </w:pPr>
      <w:r>
        <w:t>Khi gửi dự án sang máy của giáo viên, đường dẫn này có thể bị đứt gãy vì máy giáo viên có thể không có ổ C:, tên tài khoản người dùng không phải Binh-K26 hoặc cấu trúc thư mục Documents\Python-Projects không giống máy của Bình.</w:t>
      </w:r>
    </w:p>
    <w:p w14:paraId="4EC299C7">
      <w:pPr>
        <w:spacing w:after="60" w:line="240" w:lineRule="auto"/>
      </w:pPr>
      <w:r>
        <w:t>Khi Python tìm đúng theo đường dẫn trên nhưng không thấy file logo.png, chương trình sẽ báo lỗi FileNotFoundError: [E</w:t>
      </w:r>
      <w:r>
        <w:rPr>
          <w:rFonts w:hint="default"/>
          <w:lang w:val="en-US"/>
        </w:rPr>
        <w:t>rr</w:t>
      </w:r>
      <w:r>
        <w:t xml:space="preserve"> 2] No such file or directory.</w:t>
      </w:r>
    </w:p>
    <w:p w14:paraId="68921806">
      <w:pPr>
        <w:spacing w:after="60" w:line="240" w:lineRule="auto"/>
      </w:pPr>
      <w:r>
        <w:rPr>
          <w:b/>
          <w:sz w:val="26"/>
        </w:rPr>
        <w:t>2. Sửa lỗi bằng Relative Path</w:t>
      </w:r>
    </w:p>
    <w:p w14:paraId="319C4E02">
      <w:pPr>
        <w:spacing w:after="60" w:line="240" w:lineRule="auto"/>
      </w:pPr>
      <w:r>
        <w:t>Giả sử file code Python nằm trong thư mục Session-02 và thư mục assets cũng nằm bên trong Session-02, cấu trúc dự án như sau:</w:t>
      </w:r>
    </w:p>
    <w:p w14:paraId="05D11945">
      <w:pPr>
        <w:spacing w:after="60" w:line="240" w:lineRule="auto"/>
      </w:pPr>
      <w:r>
        <w:rPr>
          <w:rFonts w:ascii="Consolas" w:hAnsi="Consolas"/>
          <w:sz w:val="22"/>
        </w:rPr>
        <w:t>Session-02/</w:t>
      </w:r>
      <w:r>
        <w:rPr>
          <w:rFonts w:ascii="Consolas" w:hAnsi="Consolas"/>
          <w:sz w:val="22"/>
        </w:rPr>
        <w:br w:type="textWrapping"/>
      </w:r>
      <w:r>
        <w:rPr>
          <w:rFonts w:hint="default" w:ascii="Consolas" w:hAnsi="Consolas"/>
          <w:sz w:val="22"/>
          <w:lang w:val="en-US"/>
        </w:rPr>
        <w:t>|__</w:t>
      </w:r>
      <w:r>
        <w:rPr>
          <w:rFonts w:ascii="Consolas" w:hAnsi="Consolas"/>
          <w:sz w:val="22"/>
        </w:rPr>
        <w:t xml:space="preserve"> main.py</w:t>
      </w:r>
      <w:r>
        <w:rPr>
          <w:rFonts w:ascii="Consolas" w:hAnsi="Consolas"/>
          <w:sz w:val="22"/>
        </w:rPr>
        <w:br w:type="textWrapping"/>
      </w:r>
      <w:r>
        <w:rPr>
          <w:rFonts w:hint="default" w:ascii="Consolas" w:hAnsi="Consolas"/>
          <w:sz w:val="22"/>
          <w:lang w:val="en-US"/>
        </w:rPr>
        <w:t>|__</w:t>
      </w:r>
      <w:r>
        <w:rPr>
          <w:rFonts w:ascii="Consolas" w:hAnsi="Consolas"/>
          <w:sz w:val="22"/>
        </w:rPr>
        <w:t xml:space="preserve"> assets/</w:t>
      </w:r>
      <w:r>
        <w:rPr>
          <w:rFonts w:ascii="Consolas" w:hAnsi="Consolas"/>
          <w:sz w:val="22"/>
        </w:rPr>
        <w:br w:type="textWrapping"/>
      </w:r>
      <w:r>
        <w:rPr>
          <w:rFonts w:ascii="Consolas" w:hAnsi="Consolas"/>
          <w:sz w:val="22"/>
        </w:rPr>
        <w:t xml:space="preserve">    </w:t>
      </w:r>
      <w:r>
        <w:rPr>
          <w:rFonts w:hint="default" w:ascii="Consolas" w:hAnsi="Consolas"/>
          <w:sz w:val="22"/>
          <w:lang w:val="en-US"/>
        </w:rPr>
        <w:t>|__</w:t>
      </w:r>
      <w:r>
        <w:rPr>
          <w:rFonts w:ascii="Consolas" w:hAnsi="Consolas"/>
          <w:sz w:val="22"/>
        </w:rPr>
        <w:t xml:space="preserve"> logo.png</w:t>
      </w:r>
    </w:p>
    <w:p w14:paraId="60B63520">
      <w:pPr>
        <w:spacing w:after="60" w:line="240" w:lineRule="auto"/>
      </w:pPr>
      <w:r>
        <w:t>Khi đó có thể viết đường dẫn tương đối như sau:</w:t>
      </w:r>
    </w:p>
    <w:p w14:paraId="014B795E">
      <w:pPr>
        <w:spacing w:after="60" w:line="240" w:lineRule="auto"/>
      </w:pPr>
      <w:r>
        <w:rPr>
          <w:rFonts w:ascii="Consolas" w:hAnsi="Consolas"/>
          <w:sz w:val="22"/>
        </w:rPr>
        <w:t>image_path = "./assets/logo.png"</w:t>
      </w:r>
    </w:p>
    <w:p w14:paraId="5A083B32">
      <w:pPr>
        <w:spacing w:after="60" w:line="240" w:lineRule="auto"/>
      </w:pPr>
      <w:r>
        <w:rPr>
          <w:b/>
        </w:rPr>
        <w:t>Giải thích:</w:t>
      </w:r>
      <w:r>
        <w:t xml:space="preserve"> Ký hiệu "</w:t>
      </w:r>
      <w:r>
        <w:rPr>
          <w:rFonts w:hint="default"/>
          <w:lang w:val="en-US"/>
        </w:rPr>
        <w:t>.</w:t>
      </w:r>
      <w:r>
        <w:t>" đại diện cho thư mục hiện tại, tức là Session-02. Từ đó chương trình đi vào thư mục assets và tìm file logo.png.</w:t>
      </w:r>
    </w:p>
    <w:p w14:paraId="19D7EF89">
      <w:pPr>
        <w:spacing w:after="60" w:line="240" w:lineRule="auto"/>
      </w:pPr>
      <w:r>
        <w:t>Ngoài ra có thể viết ngắn hơn:</w:t>
      </w:r>
    </w:p>
    <w:p w14:paraId="6002026B">
      <w:pPr>
        <w:spacing w:after="60" w:line="240" w:lineRule="auto"/>
      </w:pPr>
      <w:r>
        <w:rPr>
          <w:rFonts w:ascii="Consolas" w:hAnsi="Consolas"/>
          <w:sz w:val="22"/>
        </w:rPr>
        <w:t>image_path = "assets/logo.png"</w:t>
      </w:r>
    </w:p>
    <w:p w14:paraId="4B996FAF">
      <w:pPr>
        <w:spacing w:after="60" w:line="240" w:lineRule="auto"/>
      </w:pPr>
      <w:r>
        <w:rPr>
          <w:b/>
        </w:rPr>
        <w:t xml:space="preserve">Ký hiệu "..": </w:t>
      </w:r>
      <w:r>
        <w:t>dùng để đi lên thư mục cha một cấp. Ví dụ nếu cần lấy một file nằm ở thư mục cha, có thể sử dụng dạng ../ten_file.</w:t>
      </w:r>
    </w:p>
    <w:p w14:paraId="10443DF5">
      <w:pPr>
        <w:spacing w:after="60" w:line="240" w:lineRule="auto"/>
      </w:pPr>
      <w:bookmarkStart w:id="0" w:name="_GoBack"/>
      <w:bookmarkEnd w:id="0"/>
    </w:p>
    <w:sectPr>
      <w:footerReference r:id="rId5" w:type="default"/>
      <w:pgSz w:w="12240" w:h="15840"/>
      <w:pgMar w:top="907" w:right="1247" w:bottom="90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EE186B">
    <w:pPr>
      <w:pStyle w:val="18"/>
      <w:jc w:val="center"/>
    </w:pPr>
    <w:r>
      <w:rPr>
        <w:sz w:val="16"/>
      </w:rPr>
      <w:t>Bài tập Python - Absolute Path &amp; Relative Path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AB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377</Words>
  <Characters>1526</Characters>
  <Lines>0</Lines>
  <Paragraphs>0</Paragraphs>
  <TotalTime>4</TotalTime>
  <ScaleCrop>false</ScaleCrop>
  <LinksUpToDate>false</LinksUpToDate>
  <CharactersWithSpaces>1884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06.Giabao</cp:lastModifiedBy>
  <dcterms:modified xsi:type="dcterms:W3CDTF">2026-10-04T16:11:34Z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eyJoZGlkIjoiMzcyODMxYTE0ZTc0ZGU3Y2QwODc3MzYzN2Q1YmNiM2EiLCJ1c2VySWQiOiIxMzkyMjcyMjQxNTM5In0=</vt:lpwstr>
  </property>
  <property fmtid="{D5CDD505-2E9C-101B-9397-08002B2CF9AE}" pid="3" name="KSOProductBuildVer">
    <vt:lpwstr>1033-12.1.0.28485</vt:lpwstr>
  </property>
  <property fmtid="{D5CDD505-2E9C-101B-9397-08002B2CF9AE}" pid="4" name="ICV">
    <vt:lpwstr>6D0C6C86D60A4E058FBF61A22CBB2FD6_12</vt:lpwstr>
  </property>
</Properties>
</file>